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4A2D5">
      <w:pPr>
        <w:pStyle w:val="37"/>
      </w:pPr>
      <w:r>
        <w:t>Om Upadhyay</w:t>
      </w:r>
    </w:p>
    <w:p w14:paraId="122B46C8">
      <w:r>
        <w:t xml:space="preserve">Phone: </w:t>
      </w:r>
      <w:r>
        <w:rPr>
          <w:rFonts w:hint="default"/>
          <w:lang w:val="en-US"/>
        </w:rPr>
        <w:t>8188857098</w:t>
      </w:r>
      <w:r>
        <w:t xml:space="preserve"> | Email: omu27062004@gmail.com </w:t>
      </w:r>
      <w:r>
        <w:rPr>
          <w:rFonts w:hint="default"/>
          <w:lang w:val="en-US"/>
        </w:rPr>
        <w:t>|</w:t>
      </w:r>
      <w:r>
        <w:t>GitHub: github.com/BitGladiator18 | Location: Bhubhaneshwar, India</w:t>
      </w:r>
    </w:p>
    <w:p w14:paraId="05E7A41E">
      <w:r>
        <w:br w:type="textWrapping"/>
      </w:r>
    </w:p>
    <w:p w14:paraId="4E147494">
      <w:pPr>
        <w:pStyle w:val="2"/>
      </w:pPr>
      <w:r>
        <w:t>Career Objective</w:t>
      </w:r>
    </w:p>
    <w:p w14:paraId="10673EAF">
      <w:r>
        <w:t>Motivated and detail-oriented undergraduate student with a strong foundation in Computer Science, seeking to contribute to BNY Mellon's Summer Internship Program. Eager to leverage technical skills, problem-solving abilities, and passion for finance and technology in a dynamic and innovative environment.</w:t>
      </w:r>
    </w:p>
    <w:p w14:paraId="771A3D61">
      <w:pPr>
        <w:pStyle w:val="2"/>
      </w:pPr>
      <w:r>
        <w:t>Education</w:t>
      </w:r>
    </w:p>
    <w:p w14:paraId="075EFE78">
      <w:r>
        <w:t>Kalinga Institute of Industrial Technology — B.Tech in Computer Science</w:t>
      </w:r>
      <w:r>
        <w:br w:type="textWrapping"/>
      </w:r>
      <w:r>
        <w:t>August 2023 – Present</w:t>
      </w:r>
      <w:r>
        <w:br w:type="textWrapping"/>
      </w:r>
      <w:r>
        <w:t>Relevant Coursework: Data Structures and Algorithms, Artificial Intelligence / Machine Learning, Object Oriented Programming, Database Management Systems</w:t>
      </w:r>
    </w:p>
    <w:p w14:paraId="08442375">
      <w:pPr>
        <w:pStyle w:val="2"/>
      </w:pPr>
      <w:r>
        <w:t>Technical Skills</w:t>
      </w:r>
    </w:p>
    <w:p w14:paraId="6CF16636">
      <w:pPr>
        <w:rPr>
          <w:rFonts w:hint="default" w:ascii="Cambria" w:hAnsi="Cambria" w:eastAsia="SimSun" w:cs="Cambria"/>
          <w:sz w:val="22"/>
          <w:szCs w:val="22"/>
        </w:rPr>
      </w:pPr>
      <w:r>
        <w:t>- Programming Languages: Python 3</w:t>
      </w:r>
      <w:r>
        <w:rPr>
          <w:rFonts w:hint="default"/>
          <w:lang w:val="en-US"/>
        </w:rPr>
        <w:t xml:space="preserve"> , C++ , Javascript</w:t>
      </w:r>
      <w:r>
        <w:br w:type="textWrapping"/>
      </w:r>
      <w:r>
        <w:rPr>
          <w:rFonts w:hint="default"/>
          <w:lang w:val="en-US"/>
        </w:rPr>
        <w:t>-</w:t>
      </w:r>
      <w:r>
        <w:rPr>
          <w:rStyle w:val="34"/>
          <w:rFonts w:hint="default" w:ascii="Cambria" w:hAnsi="Cambria" w:eastAsia="SimSun" w:cs="Cambria"/>
          <w:b w:val="0"/>
          <w:bCs w:val="0"/>
          <w:sz w:val="22"/>
          <w:szCs w:val="22"/>
        </w:rPr>
        <w:t>Web Technologies</w:t>
      </w:r>
      <w:r>
        <w:rPr>
          <w:rStyle w:val="34"/>
          <w:rFonts w:hint="default" w:ascii="Cambria" w:hAnsi="Cambria" w:eastAsia="SimSun" w:cs="Cambria"/>
          <w:sz w:val="22"/>
          <w:szCs w:val="22"/>
        </w:rPr>
        <w:t>:</w:t>
      </w:r>
      <w:r>
        <w:rPr>
          <w:rFonts w:hint="default" w:ascii="Cambria" w:hAnsi="Cambria" w:eastAsia="SimSun" w:cs="Cambria"/>
          <w:sz w:val="22"/>
          <w:szCs w:val="22"/>
        </w:rPr>
        <w:t xml:space="preserve"> HTML, CSS, React, Node.js, Express</w:t>
      </w:r>
    </w:p>
    <w:p w14:paraId="36486920">
      <w:pPr>
        <w:rPr>
          <w:rFonts w:hint="default"/>
          <w:lang w:val="en-US"/>
        </w:rPr>
      </w:pPr>
      <w:r>
        <w:t>- Libraries &amp; Frameworks: Pygame, pygame_gui</w:t>
      </w:r>
      <w:r>
        <w:rPr>
          <w:rFonts w:hint="default"/>
          <w:lang w:val="en-US"/>
        </w:rPr>
        <w:t xml:space="preserve"> , Bootstrap</w:t>
      </w:r>
      <w:r>
        <w:br w:type="textWrapping"/>
      </w:r>
      <w:r>
        <w:t>- Algorithms &amp; Concepts: BFS, DFS, Dijkstra, A*, Heuristics (Manhattan, Euclidean, Chebyshev), OOP, Event-Driven Programming</w:t>
      </w:r>
      <w:r>
        <w:br w:type="textWrapping"/>
      </w:r>
      <w:r>
        <w:t>- Tools &amp; Platforms: Git, VS Code, PyCharm</w:t>
      </w:r>
      <w:r>
        <w:br w:type="textWrapping"/>
      </w:r>
      <w:r>
        <w:rPr>
          <w:rFonts w:hint="default"/>
          <w:lang w:val="en-US"/>
        </w:rPr>
        <w:t>-</w:t>
      </w:r>
      <w:r>
        <w:rPr>
          <w:rStyle w:val="34"/>
          <w:rFonts w:hint="default" w:ascii="Cambria" w:hAnsi="Cambria" w:eastAsia="SimSun" w:cs="Cambria"/>
          <w:b w:val="0"/>
          <w:bCs w:val="0"/>
          <w:sz w:val="22"/>
          <w:szCs w:val="22"/>
        </w:rPr>
        <w:t>Databases</w:t>
      </w:r>
      <w:r>
        <w:rPr>
          <w:rStyle w:val="34"/>
          <w:rFonts w:hint="default" w:ascii="Cambria" w:hAnsi="Cambria" w:eastAsia="SimSun" w:cs="Cambria"/>
          <w:sz w:val="22"/>
          <w:szCs w:val="22"/>
        </w:rPr>
        <w:t>:</w:t>
      </w:r>
      <w:r>
        <w:rPr>
          <w:rFonts w:hint="default" w:ascii="Cambria" w:hAnsi="Cambria" w:eastAsia="SimSun" w:cs="Cambria"/>
          <w:sz w:val="22"/>
          <w:szCs w:val="22"/>
        </w:rPr>
        <w:t xml:space="preserve"> MongoD</w:t>
      </w:r>
      <w:r>
        <w:rPr>
          <w:rFonts w:hint="default" w:ascii="Cambria" w:hAnsi="Cambria" w:eastAsia="SimSun" w:cs="Cambria"/>
          <w:sz w:val="22"/>
          <w:szCs w:val="22"/>
          <w:lang w:val="en-US"/>
        </w:rPr>
        <w:t>B</w:t>
      </w:r>
    </w:p>
    <w:p w14:paraId="4E756F74">
      <w:pPr>
        <w:pStyle w:val="2"/>
      </w:pPr>
      <w:r>
        <w:t>Projects</w:t>
      </w:r>
    </w:p>
    <w:p w14:paraId="1B1CBF0A">
      <w:r>
        <w:rPr>
          <w:b/>
          <w:bCs/>
        </w:rPr>
        <w:t>AI Path‑Finding Visualizer</w:t>
      </w:r>
      <w:r>
        <w:t xml:space="preserve"> </w:t>
      </w:r>
    </w:p>
    <w:p w14:paraId="32425AC0">
      <w:bookmarkStart w:id="0" w:name="_GoBack"/>
      <w:bookmarkEnd w:id="0"/>
      <w:r>
        <w:t>Python, Pygame, pygame</w:t>
      </w:r>
      <w:r>
        <w:rPr>
          <w:rFonts w:hint="default"/>
          <w:lang w:val="en-US"/>
        </w:rPr>
        <w:t>_</w:t>
      </w:r>
      <w:r>
        <w:t>gui</w:t>
      </w:r>
      <w:r>
        <w:br w:type="textWrapping"/>
      </w:r>
      <w:r>
        <w:t>• Built an interactive desktop application that animates BFS, DFS, Dijkstra’s and A* search on a 50×50 grid in real time.</w:t>
      </w:r>
      <w:r>
        <w:br w:type="textWrapping"/>
      </w:r>
      <w:r>
        <w:t>• Designed modular OOP architecture (Node, Grid, Visualizer) and implemented heuristic functions (Manhattan, Euclidean, Chebyshev) to compare algorithm performance.</w:t>
      </w:r>
      <w:r>
        <w:br w:type="textWrapping"/>
      </w:r>
      <w:r>
        <w:t>• Leveraged pygame_gui to add drop</w:t>
      </w:r>
      <w:r>
        <w:rPr>
          <w:rFonts w:hint="default"/>
          <w:lang w:val="en-US"/>
        </w:rPr>
        <w:t xml:space="preserve"> </w:t>
      </w:r>
      <w:r>
        <w:t>down algorithm selection, speed slider, and pause/resume controls, ensuring responsive UI with partial‑screen updates.</w:t>
      </w:r>
    </w:p>
    <w:p w14:paraId="4CE12965">
      <w:pPr>
        <w:rPr>
          <w:rFonts w:hint="default"/>
        </w:rPr>
      </w:pPr>
      <w:r>
        <w:rPr>
          <w:rFonts w:hint="default"/>
        </w:rPr>
        <w:t>GitHub: https://github.com/BitGladiator18/AI-Pathfinding-Visualizer</w:t>
      </w:r>
    </w:p>
    <w:p w14:paraId="0D911C39"/>
    <w:p w14:paraId="1559700E"/>
    <w:p w14:paraId="6E202F0D">
      <w:pPr>
        <w:spacing w:after="120"/>
      </w:pPr>
      <w:r>
        <w:rPr>
          <w:b/>
          <w:i w:val="0"/>
        </w:rPr>
        <w:t>Full-Stack E-Commerce Website (MERN Stack)</w:t>
      </w:r>
    </w:p>
    <w:p w14:paraId="1BCC87AC">
      <w:pPr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SimSun" w:cs="Cambria"/>
          <w:sz w:val="24"/>
          <w:szCs w:val="24"/>
        </w:rPr>
        <w:t xml:space="preserve">  HTML, CSS, JavaScript, React, Node.js, MongoDB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• Developed a full-featured online shopping platform with product listing, user authentication, cart, and order management.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• Integrated RESTful APIs using Node.js and Express for dynamic data handling and MongoDB for data storage.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• Implemented responsive UI using React and Bootstrap for seamless user experience across devices.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• Added secure login system using JWT and payment gateway integration.</w:t>
      </w:r>
    </w:p>
    <w:p w14:paraId="0622D086">
      <w:pPr>
        <w:pStyle w:val="2"/>
      </w:pPr>
      <w:r>
        <w:t>Internships / Experience</w:t>
      </w:r>
    </w:p>
    <w:p w14:paraId="14902444">
      <w:pPr>
        <w:rPr>
          <w:rFonts w:hint="default" w:ascii="Cambria" w:hAnsi="Cambria" w:eastAsia="SimSun" w:cs="Cambria"/>
          <w:sz w:val="24"/>
          <w:szCs w:val="24"/>
        </w:rPr>
      </w:pPr>
    </w:p>
    <w:p w14:paraId="72B902DF">
      <w:pPr>
        <w:rPr>
          <w:rFonts w:hint="default" w:ascii="Cambria" w:hAnsi="Cambria" w:eastAsia="SimSun" w:cs="Cambria"/>
          <w:sz w:val="24"/>
          <w:szCs w:val="24"/>
        </w:rPr>
      </w:pPr>
      <w:r>
        <w:rPr>
          <w:rStyle w:val="34"/>
          <w:rFonts w:hint="default" w:ascii="Cambria" w:hAnsi="Cambria" w:eastAsia="SimSun" w:cs="Cambria"/>
          <w:sz w:val="24"/>
          <w:szCs w:val="24"/>
        </w:rPr>
        <w:t>Hindalco Industries Pvt. Ltd.</w:t>
      </w:r>
      <w:r>
        <w:rPr>
          <w:rFonts w:hint="default" w:ascii="Cambria" w:hAnsi="Cambria" w:eastAsia="SimSun" w:cs="Cambria"/>
          <w:sz w:val="24"/>
          <w:szCs w:val="24"/>
        </w:rPr>
        <w:t xml:space="preserve"> — </w:t>
      </w:r>
      <w:r>
        <w:rPr>
          <w:rStyle w:val="17"/>
          <w:rFonts w:hint="default" w:ascii="Cambria" w:hAnsi="Cambria" w:eastAsia="SimSun" w:cs="Cambria"/>
          <w:sz w:val="24"/>
          <w:szCs w:val="24"/>
        </w:rPr>
        <w:t>Web Development Intern</w:t>
      </w:r>
      <w:r>
        <w:rPr>
          <w:rStyle w:val="17"/>
          <w:rFonts w:hint="default" w:ascii="Cambria" w:hAnsi="Cambria" w:eastAsia="SimSun" w:cs="Cambria"/>
          <w:sz w:val="24"/>
          <w:szCs w:val="24"/>
          <w:lang w:val="en-US"/>
        </w:rPr>
        <w:t xml:space="preserve"> in IT dept.(Web development section)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May 2023 – July 2023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• Designed and developed a fully functional e-commerce platform to digitize internal product and service transactions.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• Built responsive front</w:t>
      </w:r>
      <w:r>
        <w:rPr>
          <w:rFonts w:hint="default" w:ascii="Cambria" w:hAnsi="Cambria" w:eastAsia="SimSun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SimSun" w:cs="Cambria"/>
          <w:sz w:val="24"/>
          <w:szCs w:val="24"/>
        </w:rPr>
        <w:t>end interfaces using HTML, CSS, JavaScript, and integrated back</w:t>
      </w:r>
      <w:r>
        <w:rPr>
          <w:rFonts w:hint="default" w:ascii="Cambria" w:hAnsi="Cambria" w:eastAsia="SimSun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SimSun" w:cs="Cambria"/>
          <w:sz w:val="24"/>
          <w:szCs w:val="24"/>
        </w:rPr>
        <w:t>end APIs using Node.js and MongoDB.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• Improved user experience by implementing secure login, cart management, and payment simulation features.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• Received commendation from the team for rapid development cycle and meeting functional goals ahead of deadlines.</w:t>
      </w:r>
    </w:p>
    <w:p w14:paraId="33A97FCB">
      <w:pPr>
        <w:rPr>
          <w:rFonts w:hint="default" w:ascii="Cambria" w:hAnsi="Cambria" w:eastAsia="SimSun" w:cs="Cambria"/>
          <w:sz w:val="24"/>
          <w:szCs w:val="24"/>
        </w:rPr>
      </w:pPr>
      <w:r>
        <w:rPr>
          <w:rStyle w:val="34"/>
          <w:rFonts w:hint="default" w:ascii="Cambria" w:hAnsi="Cambria" w:eastAsia="SimSun" w:cs="Cambria"/>
          <w:sz w:val="24"/>
          <w:szCs w:val="24"/>
        </w:rPr>
        <w:t>Hindalco Industries Pvt. Ltd.</w:t>
      </w:r>
      <w:r>
        <w:rPr>
          <w:rFonts w:hint="default" w:ascii="Cambria" w:hAnsi="Cambria" w:eastAsia="SimSun" w:cs="Cambria"/>
          <w:sz w:val="24"/>
          <w:szCs w:val="24"/>
        </w:rPr>
        <w:t xml:space="preserve"> — </w:t>
      </w:r>
      <w:r>
        <w:rPr>
          <w:rStyle w:val="17"/>
          <w:rFonts w:hint="default" w:ascii="Cambria" w:hAnsi="Cambria" w:eastAsia="SimSun" w:cs="Cambria"/>
          <w:sz w:val="24"/>
          <w:szCs w:val="24"/>
        </w:rPr>
        <w:t>AI &amp; Machine Learning Intern</w:t>
      </w:r>
      <w:r>
        <w:rPr>
          <w:rStyle w:val="17"/>
          <w:rFonts w:hint="default" w:ascii="Cambria" w:hAnsi="Cambria" w:eastAsia="SimSun" w:cs="Cambria"/>
          <w:sz w:val="24"/>
          <w:szCs w:val="24"/>
          <w:lang w:val="en-US"/>
        </w:rPr>
        <w:t xml:space="preserve"> in IT dept. (ML section)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May 2024 – July 2024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• Developed predictive models to optimize supply chain operations and detect production anomalies using supervised ML algorithms.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• Applied Python libraries such as pandas, NumPy, scikit-learn, and matplotlib for data pre</w:t>
      </w:r>
      <w:r>
        <w:rPr>
          <w:rFonts w:hint="default" w:ascii="Cambria" w:hAnsi="Cambria" w:eastAsia="SimSun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SimSun" w:cs="Cambria"/>
          <w:sz w:val="24"/>
          <w:szCs w:val="24"/>
        </w:rPr>
        <w:t>processing, training, and visualization.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• Contributed to automation of internal analytics dashboards using real-time ML inference, enhancing decision-making efficiency.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 xml:space="preserve">• </w:t>
      </w:r>
      <w:r>
        <w:rPr>
          <w:rStyle w:val="34"/>
          <w:rFonts w:hint="default" w:ascii="Cambria" w:hAnsi="Cambria" w:eastAsia="SimSun" w:cs="Cambria"/>
          <w:sz w:val="24"/>
          <w:szCs w:val="24"/>
        </w:rPr>
        <w:t>Awarded ‘Intern of the Month’</w:t>
      </w:r>
      <w:r>
        <w:rPr>
          <w:rFonts w:hint="default" w:ascii="Cambria" w:hAnsi="Cambria" w:eastAsia="SimSun" w:cs="Cambria"/>
          <w:sz w:val="24"/>
          <w:szCs w:val="24"/>
        </w:rPr>
        <w:t xml:space="preserve"> for outstanding contribution to production optimization and demonstrating strong problem-solving capabilities.</w:t>
      </w:r>
    </w:p>
    <w:p w14:paraId="0AB13BC5">
      <w:pPr>
        <w:pStyle w:val="2"/>
      </w:pPr>
      <w:r>
        <w:t>Certifications &amp; Training</w:t>
      </w:r>
    </w:p>
    <w:p w14:paraId="304E8071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Artificial Intelligence &amp; Machine Learning</w:t>
      </w:r>
      <w:r>
        <w:t xml:space="preserve"> – Udemy – 2024</w:t>
      </w:r>
    </w:p>
    <w:p w14:paraId="1865FA89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Full Stack Web Development</w:t>
      </w:r>
      <w:r>
        <w:t xml:space="preserve"> – Udemy – 2023</w:t>
      </w:r>
    </w:p>
    <w:p w14:paraId="2CB1235A">
      <w:pPr>
        <w:pStyle w:val="33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color w:val="376092" w:themeColor="accent1" w:themeShade="BF"/>
          <w:sz w:val="28"/>
          <w:szCs w:val="28"/>
        </w:rPr>
      </w:pPr>
      <w:r>
        <w:rPr>
          <w:rFonts w:hint="default" w:ascii="Calibri" w:hAnsi="Calibri" w:cs="Calibri"/>
          <w:b/>
          <w:bCs/>
          <w:color w:val="376092" w:themeColor="accent1" w:themeShade="BF"/>
          <w:sz w:val="28"/>
          <w:szCs w:val="28"/>
        </w:rPr>
        <w:t>Leadership &amp; Extracurriculars</w:t>
      </w:r>
    </w:p>
    <w:p w14:paraId="035330CF">
      <w:pPr>
        <w:rPr>
          <w:rFonts w:hint="default" w:ascii="Cambria" w:hAnsi="Cambria" w:eastAsia="SimSun" w:cs="Cambria"/>
          <w:sz w:val="24"/>
          <w:szCs w:val="24"/>
        </w:rPr>
      </w:pPr>
      <w:r>
        <w:rPr>
          <w:rStyle w:val="34"/>
          <w:rFonts w:hint="default" w:ascii="Cambria" w:hAnsi="Cambria" w:eastAsia="SimSun" w:cs="Cambria"/>
          <w:sz w:val="24"/>
          <w:szCs w:val="24"/>
        </w:rPr>
        <w:t>Core Team Member</w:t>
      </w:r>
      <w:r>
        <w:rPr>
          <w:rFonts w:hint="default" w:ascii="Cambria" w:hAnsi="Cambria" w:eastAsia="SimSun" w:cs="Cambria"/>
          <w:sz w:val="24"/>
          <w:szCs w:val="24"/>
        </w:rPr>
        <w:t>, Coding Club – Helped organize weekly coding challenges and assisted juniors in debugging code (Sept 2023 – Present)</w:t>
      </w:r>
    </w:p>
    <w:p w14:paraId="05EE707B">
      <w:pPr>
        <w:rPr>
          <w:rFonts w:hint="default" w:ascii="Cambria" w:hAnsi="Cambria" w:eastAsia="SimSun" w:cs="Cambria"/>
          <w:sz w:val="24"/>
          <w:szCs w:val="24"/>
          <w:lang w:val="en-US"/>
        </w:rPr>
      </w:pPr>
      <w:r>
        <w:rPr>
          <w:rStyle w:val="34"/>
          <w:rFonts w:hint="default" w:ascii="Cambria" w:hAnsi="Cambria" w:eastAsia="SimSun" w:cs="Cambria"/>
          <w:sz w:val="24"/>
          <w:szCs w:val="24"/>
        </w:rPr>
        <w:t>Peer Mentor</w:t>
      </w:r>
      <w:r>
        <w:rPr>
          <w:rFonts w:hint="default" w:ascii="Cambria" w:hAnsi="Cambria" w:eastAsia="SimSun" w:cs="Cambria"/>
          <w:sz w:val="24"/>
          <w:szCs w:val="24"/>
        </w:rPr>
        <w:t>, Informal Study Group – Conducted AI/ML and DSA revision sessions before semester exams for 15+ classmates (Feb 2024 – May 2024)</w:t>
      </w:r>
    </w:p>
    <w:p w14:paraId="48CE37EC">
      <w:pPr>
        <w:pStyle w:val="2"/>
      </w:pPr>
      <w:r>
        <w:t>Awards &amp; Achievements</w:t>
      </w:r>
    </w:p>
    <w:p w14:paraId="38326A4A">
      <w:pPr>
        <w:rPr>
          <w:rFonts w:hint="default" w:ascii="Cambria" w:hAnsi="Cambria" w:eastAsia="SimSun" w:cs="Cambria"/>
          <w:sz w:val="24"/>
          <w:szCs w:val="24"/>
        </w:rPr>
      </w:pPr>
      <w:r>
        <w:t>-</w:t>
      </w:r>
      <w:r>
        <w:rPr>
          <w:rFonts w:hint="default" w:ascii="Cambria" w:hAnsi="Cambria" w:cs="Cambria"/>
        </w:rPr>
        <w:t xml:space="preserve"> </w:t>
      </w:r>
      <w:r>
        <w:rPr>
          <w:rStyle w:val="34"/>
          <w:rFonts w:hint="default" w:ascii="Cambria" w:hAnsi="Cambria" w:eastAsia="SimSun" w:cs="Cambria"/>
          <w:sz w:val="24"/>
          <w:szCs w:val="24"/>
        </w:rPr>
        <w:t>2nd Prize</w:t>
      </w:r>
      <w:r>
        <w:rPr>
          <w:rFonts w:hint="default" w:ascii="Cambria" w:hAnsi="Cambria" w:eastAsia="SimSun" w:cs="Cambria"/>
          <w:sz w:val="24"/>
          <w:szCs w:val="24"/>
        </w:rPr>
        <w:t xml:space="preserve">, </w:t>
      </w:r>
      <w:r>
        <w:rPr>
          <w:rStyle w:val="17"/>
          <w:rFonts w:hint="default" w:ascii="Cambria" w:hAnsi="Cambria" w:eastAsia="SimSun" w:cs="Cambria"/>
          <w:sz w:val="24"/>
          <w:szCs w:val="24"/>
        </w:rPr>
        <w:t>Hack-a-Bot</w:t>
      </w:r>
      <w:r>
        <w:rPr>
          <w:rFonts w:hint="default" w:ascii="Cambria" w:hAnsi="Cambria" w:eastAsia="SimSun" w:cs="Cambria"/>
          <w:sz w:val="24"/>
          <w:szCs w:val="24"/>
        </w:rPr>
        <w:t xml:space="preserve"> Automation Challenge – Organized by Ui</w:t>
      </w:r>
      <w:r>
        <w:rPr>
          <w:rFonts w:hint="default" w:ascii="Cambria" w:hAnsi="Cambria" w:eastAsia="SimSun" w:cs="Cambria"/>
          <w:sz w:val="24"/>
          <w:szCs w:val="24"/>
          <w:lang w:val="en-US"/>
        </w:rPr>
        <w:t xml:space="preserve"> </w:t>
      </w:r>
      <w:r>
        <w:rPr>
          <w:rFonts w:hint="default" w:ascii="Cambria" w:hAnsi="Cambria" w:eastAsia="SimSun" w:cs="Cambria"/>
          <w:sz w:val="24"/>
          <w:szCs w:val="24"/>
        </w:rPr>
        <w:t>Path (2024)</w:t>
      </w:r>
      <w:r>
        <w:rPr>
          <w:rFonts w:hint="default" w:ascii="Cambria" w:hAnsi="Cambria" w:eastAsia="SimSun" w:cs="Cambria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4"/>
          <w:szCs w:val="24"/>
        </w:rPr>
        <w:t>Secured second position in a national-level bot-building competition focused on RPA (Robotic Process Automation) and AI-based workflows.</w:t>
      </w:r>
    </w:p>
    <w:p w14:paraId="137ECBDC">
      <w:pPr>
        <w:rPr>
          <w:rFonts w:hint="default" w:ascii="Cambria" w:hAnsi="Cambria" w:eastAsia="SimSun" w:cs="Cambria"/>
          <w:sz w:val="24"/>
          <w:szCs w:val="24"/>
        </w:rPr>
      </w:pPr>
    </w:p>
    <w:p w14:paraId="2353CEA0">
      <w:pPr>
        <w:pStyle w:val="3"/>
      </w:pPr>
      <w:r>
        <w:t>Soft Skills</w:t>
      </w:r>
    </w:p>
    <w:p w14:paraId="2A853A2F">
      <w:pPr>
        <w:pStyle w:val="23"/>
      </w:pPr>
      <w:r>
        <w:t>Problem-Solving</w:t>
      </w:r>
    </w:p>
    <w:p w14:paraId="325E758C">
      <w:pPr>
        <w:pStyle w:val="23"/>
      </w:pPr>
      <w:r>
        <w:t>Team Collaboration</w:t>
      </w:r>
    </w:p>
    <w:p w14:paraId="07C98CB6">
      <w:pPr>
        <w:pStyle w:val="23"/>
      </w:pPr>
      <w:r>
        <w:t>Adaptability</w:t>
      </w:r>
    </w:p>
    <w:p w14:paraId="2A7453B1">
      <w:pPr>
        <w:pStyle w:val="23"/>
      </w:pPr>
      <w:r>
        <w:t>Communication</w:t>
      </w:r>
    </w:p>
    <w:p w14:paraId="7D6DB7F8">
      <w:pPr>
        <w:pStyle w:val="23"/>
      </w:pPr>
      <w:r>
        <w:t>Leadership</w:t>
      </w:r>
    </w:p>
    <w:p w14:paraId="3D967CA8">
      <w:pPr>
        <w:pStyle w:val="23"/>
      </w:pPr>
      <w:r>
        <w:t>Time Management</w:t>
      </w:r>
    </w:p>
    <w:p w14:paraId="598394E9">
      <w:pPr>
        <w:rPr>
          <w:rFonts w:hint="default" w:ascii="Cambria" w:hAnsi="Cambria" w:eastAsia="SimSun" w:cs="Cambria"/>
          <w:sz w:val="24"/>
          <w:szCs w:val="24"/>
        </w:rPr>
      </w:pPr>
    </w:p>
    <w:p w14:paraId="35D7530A">
      <w:pPr>
        <w:pStyle w:val="2"/>
      </w:pPr>
      <w:r>
        <w:t>Declaration</w:t>
      </w:r>
    </w:p>
    <w:p w14:paraId="589B2F14">
      <w:r>
        <w:t>I hereby declare that the information provided above is true to the best of my knowledge.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0D3422"/>
    <w:rsid w:val="26405872"/>
    <w:rsid w:val="39FD4FC9"/>
    <w:rsid w:val="5607317D"/>
    <w:rsid w:val="6443458E"/>
    <w:rsid w:val="6A57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576</Words>
  <Characters>3681</Characters>
  <Lines>0</Lines>
  <Paragraphs>0</Paragraphs>
  <TotalTime>1</TotalTime>
  <ScaleCrop>false</ScaleCrop>
  <LinksUpToDate>false</LinksUpToDate>
  <CharactersWithSpaces>4201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KIIT0001</cp:lastModifiedBy>
  <dcterms:modified xsi:type="dcterms:W3CDTF">2025-07-16T19:09:45Z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73B2D80AF8AA4764A998F605AD23A346_13</vt:lpwstr>
  </property>
</Properties>
</file>